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0708E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📋 一周健身作息极简记录表</w:t>
      </w:r>
    </w:p>
    <w:p w14:paraId="58EE20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记录周期</w:t>
      </w:r>
      <w:r>
        <w:rPr>
          <w:rFonts w:ascii="Arial" w:hAnsi="Arial" w:eastAsia="等线" w:cs="Arial"/>
          <w:sz w:val="22"/>
        </w:rPr>
        <w:t>：____年____月____日 —— ____年____月____日</w:t>
      </w:r>
    </w:p>
    <w:p w14:paraId="3D8028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填写说明</w:t>
      </w:r>
      <w:r>
        <w:rPr>
          <w:rFonts w:ascii="Arial" w:hAnsi="Arial" w:eastAsia="等线" w:cs="Arial"/>
          <w:sz w:val="22"/>
        </w:rPr>
        <w:t>：勾选对应方框，横线处手写/录入文字/分数，数字栏填具体数值，简洁高效不耗时。</w:t>
      </w:r>
    </w:p>
    <w:p w14:paraId="426A803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0DBA27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3F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记录维度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55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周一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B91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周二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E0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4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周四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25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周五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8C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FC2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周日</w:t>
            </w:r>
          </w:p>
        </w:tc>
      </w:tr>
      <w:tr w14:paraId="40EC3D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C4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日期/星期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9A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月__日 周一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BC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月__日 周二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74A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月__日 周三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76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月__日 周四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1D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月__日 周五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EC1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月__日 周六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B7D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月__日 周日</w:t>
            </w:r>
          </w:p>
        </w:tc>
      </w:tr>
      <w:tr w14:paraId="10822B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9A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💪 训练情况</w:t>
            </w:r>
            <w:r>
              <w:rPr>
                <w:rFonts w:ascii="Arial" w:hAnsi="Arial" w:eastAsia="等线" w:cs="Arial"/>
                <w:sz w:val="22"/>
              </w:rPr>
              <w:t>□ 练了（部位：____）□ 休息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1ECB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ascii="Arial" w:hAnsi="Arial" w:eastAsia="等线" w:cs="Arial"/>
                <w:sz w:val="22"/>
              </w:rPr>
              <w:t>练 □休部位：________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47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□练 □休部位：________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DE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□练 □休部位：________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DECC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练 □休部位：___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臀腿</w:t>
            </w:r>
            <w:r>
              <w:rPr>
                <w:rFonts w:ascii="Arial" w:hAnsi="Arial" w:eastAsia="等线" w:cs="Arial"/>
                <w:sz w:val="22"/>
              </w:rPr>
              <w:t>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5D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□练 □休部位：________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34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□练 □休部位：________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268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□练 □休部位：________</w:t>
            </w:r>
          </w:p>
        </w:tc>
      </w:tr>
      <w:tr w14:paraId="1BBED7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EE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训练感受</w:t>
            </w:r>
            <w:r>
              <w:rPr>
                <w:rFonts w:ascii="Arial" w:hAnsi="Arial" w:eastAsia="等线" w:cs="Arial"/>
                <w:sz w:val="22"/>
              </w:rPr>
              <w:t>1-5分（5分最优）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9B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12C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4D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7E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_分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59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7D4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B0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____分</w:t>
            </w:r>
          </w:p>
        </w:tc>
      </w:tr>
      <w:tr w14:paraId="22068F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56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身体特殊感觉</w:t>
            </w:r>
            <w:r>
              <w:rPr>
                <w:rFonts w:ascii="Arial" w:hAnsi="Arial" w:eastAsia="等线" w:cs="Arial"/>
                <w:sz w:val="22"/>
              </w:rPr>
              <w:t>（酸痛/泵感/不适等）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A2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FB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A1A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7D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腿练完很无力，使不上力</w:t>
            </w:r>
            <w:r>
              <w:rPr>
                <w:rFonts w:ascii="Arial" w:hAnsi="Arial" w:eastAsia="等线" w:cs="Arial"/>
                <w:sz w:val="22"/>
              </w:rPr>
              <w:t>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A19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DC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17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</w:tr>
      <w:tr w14:paraId="6EDEE1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9D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🍽️ 蛋白质摄入</w:t>
            </w:r>
            <w:r>
              <w:rPr>
                <w:rFonts w:ascii="Arial" w:hAnsi="Arial" w:eastAsia="等线" w:cs="Arial"/>
                <w:sz w:val="22"/>
              </w:rPr>
              <w:t>□太少 □还行 □吃够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C4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□少 □可 □够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E10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□少 □可 □够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1F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□少 □可 □够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F5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□少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 xml:space="preserve">可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134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□少 □可 □够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2BD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□少 □可 □够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18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□少 □可 □够</w:t>
            </w:r>
          </w:p>
        </w:tc>
      </w:tr>
      <w:tr w14:paraId="3B7BA8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10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三餐+加餐</w:t>
            </w:r>
            <w:r>
              <w:rPr>
                <w:rFonts w:ascii="Arial" w:hAnsi="Arial" w:eastAsia="等线" w:cs="Arial"/>
                <w:sz w:val="22"/>
              </w:rPr>
              <w:t>早□有/无 午□有/无晚□有/无 加□有/无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EE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早□□ 午□□晚□□ 加□□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A5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早□□ 午□□晚□□ 加□□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DA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早□□ 午□□晚□□ 加□□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4F4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早□□ 午□□晚□□ 加□□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15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早□□ 午□□晚□□ 加□□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D3C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早□□ 午□□晚□□ 加□□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53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早□□ 午□□晚□□ 加□□</w:t>
            </w:r>
          </w:p>
        </w:tc>
      </w:tr>
      <w:tr w14:paraId="4DDE98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7B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😴 睡眠时长</w:t>
            </w:r>
            <w:r>
              <w:rPr>
                <w:rFonts w:ascii="Arial" w:hAnsi="Arial" w:eastAsia="等线" w:cs="Arial"/>
                <w:sz w:val="22"/>
              </w:rPr>
              <w:t>（小时）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C3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____小时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A9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____小时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37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____小时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B3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__小时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45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____小时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F1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____小时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C5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____小时</w:t>
            </w:r>
          </w:p>
        </w:tc>
      </w:tr>
      <w:tr w14:paraId="29F98E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D9C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睡眠质量</w:t>
            </w:r>
            <w:r>
              <w:rPr>
                <w:rFonts w:ascii="Arial" w:hAnsi="Arial" w:eastAsia="等线" w:cs="Arial"/>
                <w:sz w:val="22"/>
              </w:rPr>
              <w:t>□很好 □还行 □很差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F5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□好 □可 □差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B0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□好 □可 □差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0D3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□好 □可 □差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42B4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 xml:space="preserve">好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可 □差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83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□好 □可 □差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E2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□好 □可 □差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5D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□好 □可 □差</w:t>
            </w:r>
          </w:p>
        </w:tc>
      </w:tr>
      <w:tr w14:paraId="74A14D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84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⚡ 精力状态</w:t>
            </w:r>
            <w:r>
              <w:rPr>
                <w:rFonts w:ascii="Arial" w:hAnsi="Arial" w:eastAsia="等线" w:cs="Arial"/>
                <w:sz w:val="22"/>
              </w:rPr>
              <w:t>□足 □一般 □累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E2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□足 □般 □累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9D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□足 □般 □累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05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□足 □般 □累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1D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□足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般 □累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B0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□足 □般 □累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E6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□足 □般 □累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11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□足 □般 □累</w:t>
            </w:r>
          </w:p>
        </w:tc>
      </w:tr>
      <w:tr w14:paraId="534D30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3C6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压力指数</w:t>
            </w:r>
            <w:r>
              <w:rPr>
                <w:rFonts w:ascii="Arial" w:hAnsi="Arial" w:eastAsia="等线" w:cs="Arial"/>
                <w:sz w:val="22"/>
              </w:rPr>
              <w:t>1-10分（10分最高）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8D5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3D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36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47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  <w:bookmarkStart w:id="1" w:name="_GoBack"/>
            <w:bookmarkEnd w:id="1"/>
            <w:r>
              <w:rPr>
                <w:rFonts w:ascii="Arial" w:hAnsi="Arial" w:eastAsia="等线" w:cs="Arial"/>
                <w:sz w:val="22"/>
              </w:rPr>
              <w:t>_分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39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E7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1D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____分</w:t>
            </w:r>
          </w:p>
        </w:tc>
      </w:tr>
      <w:tr w14:paraId="3C6616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B0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📝 备注</w:t>
            </w:r>
            <w:r>
              <w:rPr>
                <w:rFonts w:ascii="Arial" w:hAnsi="Arial" w:eastAsia="等线" w:cs="Arial"/>
                <w:sz w:val="22"/>
              </w:rPr>
              <w:t>（感悟/特殊情况）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48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86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AF0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03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82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B3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37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</w:tr>
    </w:tbl>
    <w:p w14:paraId="30A70BD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16D38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✅ 一周复盘小结（周末填写）</w:t>
      </w:r>
      <w:bookmarkEnd w:id="0"/>
    </w:p>
    <w:p w14:paraId="3842FDA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本周训练总天数</w:t>
      </w:r>
      <w:r>
        <w:rPr>
          <w:rFonts w:ascii="Arial" w:hAnsi="Arial" w:eastAsia="等线" w:cs="Arial"/>
          <w:sz w:val="22"/>
        </w:rPr>
        <w:t>：____天</w:t>
      </w:r>
    </w:p>
    <w:p w14:paraId="20FB30C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蛋白摄入达标天数</w:t>
      </w:r>
      <w:r>
        <w:rPr>
          <w:rFonts w:ascii="Arial" w:hAnsi="Arial" w:eastAsia="等线" w:cs="Arial"/>
          <w:sz w:val="22"/>
        </w:rPr>
        <w:t>：____天</w:t>
      </w:r>
    </w:p>
    <w:p w14:paraId="3E147F4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平均睡眠时长</w:t>
      </w:r>
      <w:r>
        <w:rPr>
          <w:rFonts w:ascii="Arial" w:hAnsi="Arial" w:eastAsia="等线" w:cs="Arial"/>
          <w:sz w:val="22"/>
        </w:rPr>
        <w:t>：____小时</w:t>
      </w:r>
    </w:p>
    <w:p w14:paraId="796903B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本周待改进事项</w:t>
      </w:r>
      <w:r>
        <w:rPr>
          <w:rFonts w:ascii="Arial" w:hAnsi="Arial" w:eastAsia="等线" w:cs="Arial"/>
          <w:sz w:val="22"/>
        </w:rPr>
        <w:t>：________________________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8CC818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2C8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Excel使用小贴士</w:t>
            </w:r>
            <w:r>
              <w:rPr>
                <w:rFonts w:ascii="Arial" w:hAnsi="Arial" w:eastAsia="等线" w:cs="Arial"/>
                <w:sz w:val="22"/>
              </w:rPr>
              <w:t>：全选表格复制粘贴到Excel，自动适配列宽；勾选框可插入「复选框」控件，电子填写更便捷；打印时选择「A4纸、横向排版」，手写无压力。</w:t>
            </w:r>
          </w:p>
        </w:tc>
      </w:tr>
    </w:tbl>
    <w:p w14:paraId="32E287A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99DD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3B5B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1332765"/>
    <w:rsid w:val="712D36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697</Words>
  <Characters>1011</Characters>
  <TotalTime>2</TotalTime>
  <ScaleCrop>false</ScaleCrop>
  <LinksUpToDate>false</LinksUpToDate>
  <CharactersWithSpaces>1100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2026-03-19T00:54:00Z</dcterms:created>
  <dc:creator>Apache POI</dc:creator>
  <cp:lastModifiedBy>你的太阳</cp:lastModifiedBy>
  <dcterms:modified xsi:type="dcterms:W3CDTF">2026-03-20T03:28:29Z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eyJoZGlkIjoiM2IwZTlmMWQ2NTViZmMwNWJlOThkOGEyNmM3Mzg2NjkiLCJ1c2VySWQiOiIxMTU1NjIwNDY2In0=</vt:lpwstr>
  </property>
  <property fmtid="{D5CDD505-2E9C-101B-9397-08002B2CF9AE}" pid="3" name="KSOProductBuildVer">
    <vt:lpwstr>2052-12.1.0.21541</vt:lpwstr>
  </property>
  <property fmtid="{D5CDD505-2E9C-101B-9397-08002B2CF9AE}" pid="4" name="ICV">
    <vt:lpwstr>0A0D90C0C3E548B4B292FDB66E2E2E0A_12</vt:lpwstr>
  </property>
</Properties>
</file>